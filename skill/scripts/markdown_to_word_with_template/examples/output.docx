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</w:pPr>
      <w:r>
        <w:t>Example Document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sz w:val="32"/>
        </w:rPr>
        <w:t>目  录</w:t>
      </w:r>
    </w:p>
    <w:p/>
    <w:p>
      <w:r>
        <w:fldChar w:fldCharType="begin"/>
        <w:instrText xml:space="preserve">TOC \o "1-3" \h \z \u</w:instrText>
        <w:fldChar w:fldCharType="separate"/>
        <w:fldChar/>
      </w:r>
    </w:p>
    <w:p>
      <w:pPr>
        <w:jc w:val="center"/>
      </w:pPr>
      <w:r>
        <w:t>(Right-click -&gt; Update Field to generate TOC)</w:t>
      </w:r>
    </w:p>
    <w:p>
      <w:r>
        <w:br w:type="page"/>
      </w:r>
    </w:p>
    <w:p>
      <w:r>
        <w:br w:type="page"/>
      </w:r>
    </w:p>
    <w:p>
      <w:pPr>
        <w:pStyle w:val="34"/>
        <w:jc w:val="center"/>
      </w:pPr>
      <w:r>
        <w:rPr>
          <w:rFonts w:ascii="Times New Roman" w:hAnsi="Times New Roman"/>
          <w:b/>
          <w:sz w:val="32"/>
        </w:rPr>
        <w:t>Abstract</w:t>
      </w:r>
    </w:p>
    <w:p>
      <w:pPr>
        <w:pStyle w:val="19"/>
        <w:spacing w:line="300" w:lineRule="auto"/>
        <w:ind w:firstLine="420"/>
        <w:jc w:val="both"/>
      </w:pPr>
      <w:r>
        <w:rPr>
          <w:rFonts w:ascii="宋体" w:hAnsi="宋体" w:eastAsia="宋体"/>
        </w:rPr>
        <w:t>This is an abstract section. It should be formatted with the Title style.</w:t>
      </w:r>
    </w:p>
    <w:p/>
    <w:p>
      <w:pPr>
        <w:pStyle w:val="173"/>
      </w:pPr>
      <w:r>
        <w:rPr>
          <w:rFonts w:ascii="Times New Roman" w:hAnsi="Times New Roman"/>
          <w:b/>
        </w:rPr>
        <w:t xml:space="preserve">Keywords: </w:t>
      </w:r>
      <w:r>
        <w:rPr>
          <w:rFonts w:ascii="Times New Roman" w:hAnsi="Times New Roman"/>
        </w:rPr>
        <w:t>Markdown, Word, Template, Python</w:t>
      </w:r>
    </w:p>
    <w:p>
      <w:pPr>
        <w:pStyle w:val="4"/>
      </w:pPr>
      <w:r>
        <w:t>1. Introduction</w:t>
      </w:r>
    </w:p>
    <w:p>
      <w:pPr>
        <w:pStyle w:val="19"/>
        <w:spacing w:line="300" w:lineRule="auto"/>
        <w:ind w:firstLine="420"/>
        <w:jc w:val="both"/>
      </w:pPr>
      <w:r>
        <w:rPr>
          <w:rFonts w:ascii="宋体" w:hAnsi="宋体" w:eastAsia="宋体"/>
        </w:rPr>
        <w:t>This is the first chapter. It demonstrates the use of headings and body text.</w:t>
      </w:r>
    </w:p>
    <w:p>
      <w:pPr>
        <w:pStyle w:val="19"/>
        <w:spacing w:line="300" w:lineRule="auto"/>
        <w:ind w:firstLine="420"/>
        <w:jc w:val="both"/>
      </w:pPr>
      <w:r>
        <w:rPr>
          <w:rFonts w:ascii="宋体" w:hAnsi="宋体" w:eastAsia="宋体"/>
        </w:rPr>
        <w:t>The text should be justified and indented.</w:t>
      </w:r>
    </w:p>
    <w:p>
      <w:pPr>
        <w:pStyle w:val="4"/>
      </w:pPr>
      <w:r>
        <w:t>2. Methodology</w:t>
      </w:r>
    </w:p>
    <w:p>
      <w:pPr>
        <w:pStyle w:val="5"/>
      </w:pPr>
      <w:r>
        <w:t>2.1 Table Example</w:t>
      </w:r>
    </w:p>
    <w:p>
      <w:pPr>
        <w:pStyle w:val="19"/>
        <w:spacing w:line="300" w:lineRule="auto"/>
        <w:ind w:firstLine="420"/>
        <w:jc w:val="both"/>
      </w:pPr>
      <w:r>
        <w:rPr>
          <w:rFonts w:ascii="宋体" w:hAnsi="宋体" w:eastAsia="宋体"/>
        </w:rPr>
        <w:t>Here is a table:</w:t>
      </w:r>
    </w:p>
    <w:tbl>
      <w:tblPr>
        <w:tblStyle w:val="36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3024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Name</w:t>
            </w:r>
          </w:p>
        </w:tc>
        <w:tc>
          <w:tcPr>
            <w:tcW w:type="dxa" w:w="3024"/>
            <w:shd w:fill="D9E2F3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Role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Alice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Dev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Bob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PM</w:t>
            </w:r>
          </w:p>
        </w:tc>
      </w:tr>
    </w:tbl>
    <w:p/>
    <w:p/>
    <w:p>
      <w:pPr>
        <w:pStyle w:val="179"/>
        <w:jc w:val="center"/>
      </w:pPr>
      <w:r>
        <w:t>表1 Team Members</w:t>
      </w:r>
    </w:p>
    <w:p>
      <w:pPr>
        <w:pStyle w:val="5"/>
      </w:pPr>
      <w:r>
        <w:t>2.2 Formula Example</w:t>
      </w:r>
    </w:p>
    <w:p>
      <w:pPr>
        <w:pStyle w:val="19"/>
        <w:spacing w:line="300" w:lineRule="auto"/>
        <w:ind w:firstLine="420"/>
        <w:jc w:val="both"/>
      </w:pPr>
      <w:r>
        <w:rPr>
          <w:rFonts w:ascii="宋体" w:hAnsi="宋体" w:eastAsia="宋体"/>
        </w:rPr>
        <w:t>Here is a formula:</w:t>
      </w:r>
    </w:p>
    <w:sectPr>
      <w:headerReference r:id="rId7" w:type="default"/>
      <w:footerReference r:id="rId8" w:type="default"/>
      <w:type w:val="oddPage"/>
      <w:pgSz w:w="11906" w:h="16838"/>
      <w:pgMar w:top="1587" w:right="1417" w:bottom="1417" w:left="1417" w:header="850" w:footer="992" w:gutter="0"/>
      <w:pgNumType w:fmt="decimal" w:start="1"/>
      <w:cols w:space="720" w:num="1"/>
      <w:docGrid w:type="linesAndChars" w:linePitch="329" w:charSpace="106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2C3944">
    <w:pPr>
      <w:pStyle w:val="2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42CCEE">
    <w:pPr>
      <w:pStyle w:val="25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E50AE8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E50AE8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954178">
    <w:pPr>
      <w:pStyle w:val="2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A732CA">
    <w:pPr>
      <w:pStyle w:val="2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BF5DE0"/>
    <w:multiLevelType w:val="singleLevel"/>
    <w:tmpl w:val="BEBF5DE0"/>
    <w:lvl w:ilvl="0" w:tentative="0">
      <w:start w:val="1"/>
      <w:numFmt w:val="decimal"/>
      <w:suff w:val="nothing"/>
      <w:lvlText w:val="（%1）"/>
      <w:lvlJc w:val="left"/>
      <w:pPr>
        <w:ind w:left="0" w:firstLine="480"/>
      </w:pPr>
      <w:rPr>
        <w:rFonts w:hint="default"/>
      </w:rPr>
    </w:lvl>
  </w:abstractNum>
  <w:abstractNum w:abstractNumId="1">
    <w:nsid w:val="BF7741A9"/>
    <w:multiLevelType w:val="singleLevel"/>
    <w:tmpl w:val="BF7741A9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2">
    <w:nsid w:val="CBFB1208"/>
    <w:multiLevelType w:val="singleLevel"/>
    <w:tmpl w:val="CBFB1208"/>
    <w:lvl w:ilvl="0" w:tentative="0">
      <w:start w:val="1"/>
      <w:numFmt w:val="decimal"/>
      <w:suff w:val="space"/>
      <w:lvlText w:val="3.3.%1"/>
      <w:lvlJc w:val="left"/>
      <w:pPr>
        <w:ind w:left="0" w:firstLine="0"/>
      </w:pPr>
      <w:rPr>
        <w:rFonts w:hint="default"/>
      </w:rPr>
    </w:lvl>
  </w:abstractNum>
  <w:abstractNum w:abstractNumId="3">
    <w:nsid w:val="D7E14692"/>
    <w:multiLevelType w:val="singleLevel"/>
    <w:tmpl w:val="D7E14692"/>
    <w:lvl w:ilvl="0" w:tentative="0">
      <w:start w:val="1"/>
      <w:numFmt w:val="decimal"/>
      <w:suff w:val="space"/>
      <w:lvlText w:val="3.2.%1"/>
      <w:lvlJc w:val="left"/>
      <w:pPr>
        <w:ind w:left="0" w:firstLine="0"/>
      </w:pPr>
      <w:rPr>
        <w:rFonts w:hint="default"/>
      </w:rPr>
    </w:lvl>
  </w:abstractNum>
  <w:abstractNum w:abstractNumId="4">
    <w:nsid w:val="DFEC8C76"/>
    <w:multiLevelType w:val="singleLevel"/>
    <w:tmpl w:val="DFEC8C76"/>
    <w:lvl w:ilvl="0" w:tentative="0">
      <w:start w:val="1"/>
      <w:numFmt w:val="decimal"/>
      <w:suff w:val="space"/>
      <w:lvlText w:val="5.3.%1"/>
      <w:lvlJc w:val="left"/>
      <w:pPr>
        <w:ind w:left="0" w:firstLine="0"/>
      </w:pPr>
      <w:rPr>
        <w:rFonts w:hint="default"/>
      </w:rPr>
    </w:lvl>
  </w:abstractNum>
  <w:abstractNum w:abstractNumId="5">
    <w:nsid w:val="DFEE55DB"/>
    <w:multiLevelType w:val="singleLevel"/>
    <w:tmpl w:val="DFEE55DB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6">
    <w:nsid w:val="DFFC78A3"/>
    <w:multiLevelType w:val="singleLevel"/>
    <w:tmpl w:val="DFFC78A3"/>
    <w:lvl w:ilvl="0" w:tentative="0">
      <w:start w:val="1"/>
      <w:numFmt w:val="chineseCounting"/>
      <w:suff w:val="space"/>
      <w:lvlText w:val="第%1章"/>
      <w:lvlJc w:val="left"/>
      <w:pPr>
        <w:ind w:left="0" w:firstLine="0"/>
      </w:pPr>
      <w:rPr>
        <w:rFonts w:hint="eastAsia"/>
      </w:rPr>
    </w:lvl>
  </w:abstractNum>
  <w:abstractNum w:abstractNumId="7">
    <w:nsid w:val="F2ACC733"/>
    <w:multiLevelType w:val="singleLevel"/>
    <w:tmpl w:val="F2ACC733"/>
    <w:lvl w:ilvl="0" w:tentative="0">
      <w:start w:val="1"/>
      <w:numFmt w:val="decimal"/>
      <w:suff w:val="space"/>
      <w:lvlText w:val="1.2.%1"/>
      <w:lvlJc w:val="left"/>
      <w:pPr>
        <w:ind w:left="0" w:firstLine="0"/>
      </w:pPr>
      <w:rPr>
        <w:rFonts w:hint="default"/>
      </w:rPr>
    </w:lvl>
  </w:abstractNum>
  <w:abstractNum w:abstractNumId="8">
    <w:nsid w:val="F77BC5F7"/>
    <w:multiLevelType w:val="singleLevel"/>
    <w:tmpl w:val="F77BC5F7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9">
    <w:nsid w:val="FBF7DA1B"/>
    <w:multiLevelType w:val="singleLevel"/>
    <w:tmpl w:val="FBF7DA1B"/>
    <w:lvl w:ilvl="0" w:tentative="0">
      <w:start w:val="1"/>
      <w:numFmt w:val="decimal"/>
      <w:suff w:val="space"/>
      <w:lvlText w:val="2.1.%1"/>
      <w:lvlJc w:val="left"/>
      <w:pPr>
        <w:ind w:left="0" w:firstLine="0"/>
      </w:pPr>
      <w:rPr>
        <w:rFonts w:hint="default"/>
      </w:rPr>
    </w:lvl>
  </w:abstractNum>
  <w:abstractNum w:abstractNumId="10">
    <w:nsid w:val="FFECAF22"/>
    <w:multiLevelType w:val="singleLevel"/>
    <w:tmpl w:val="FFECAF22"/>
    <w:lvl w:ilvl="0" w:tentative="0">
      <w:start w:val="1"/>
      <w:numFmt w:val="decimal"/>
      <w:suff w:val="space"/>
      <w:lvlText w:val="4.1.%1"/>
      <w:lvlJc w:val="left"/>
      <w:pPr>
        <w:ind w:left="0" w:firstLine="0"/>
      </w:pPr>
      <w:rPr>
        <w:rFonts w:hint="default"/>
      </w:rPr>
    </w:lvl>
  </w:abstractNum>
  <w:abstractNum w:abstractNumId="11">
    <w:nsid w:val="FFFB338B"/>
    <w:multiLevelType w:val="singleLevel"/>
    <w:tmpl w:val="FFFB338B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1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8">
    <w:nsid w:val="37BABB0E"/>
    <w:multiLevelType w:val="singleLevel"/>
    <w:tmpl w:val="37BABB0E"/>
    <w:lvl w:ilvl="0" w:tentative="0">
      <w:start w:val="1"/>
      <w:numFmt w:val="decimal"/>
      <w:suff w:val="space"/>
      <w:lvlText w:val="3.1.%1"/>
      <w:lvlJc w:val="left"/>
      <w:pPr>
        <w:ind w:left="0" w:firstLine="0"/>
      </w:pPr>
      <w:rPr>
        <w:rFonts w:hint="default"/>
      </w:rPr>
    </w:lvl>
  </w:abstractNum>
  <w:abstractNum w:abstractNumId="19">
    <w:nsid w:val="37BFA5B5"/>
    <w:multiLevelType w:val="singleLevel"/>
    <w:tmpl w:val="37BFA5B5"/>
    <w:lvl w:ilvl="0" w:tentative="0">
      <w:start w:val="1"/>
      <w:numFmt w:val="decimalZero"/>
      <w:lvlText w:val="[%1]"/>
      <w:lvlJc w:val="left"/>
      <w:pPr>
        <w:tabs>
          <w:tab w:val="left" w:pos="210"/>
        </w:tabs>
        <w:ind w:left="425" w:hanging="425"/>
      </w:pPr>
      <w:rPr>
        <w:rFonts w:hint="default"/>
      </w:rPr>
    </w:lvl>
  </w:abstractNum>
  <w:abstractNum w:abstractNumId="20">
    <w:nsid w:val="51FF76AE"/>
    <w:multiLevelType w:val="singleLevel"/>
    <w:tmpl w:val="51FF76AE"/>
    <w:lvl w:ilvl="0" w:tentative="0">
      <w:start w:val="1"/>
      <w:numFmt w:val="decimal"/>
      <w:suff w:val="space"/>
      <w:lvlText w:val="5.2.%1"/>
      <w:lvlJc w:val="left"/>
      <w:pPr>
        <w:ind w:left="0" w:firstLine="0"/>
      </w:pPr>
      <w:rPr>
        <w:rFonts w:hint="default"/>
      </w:rPr>
    </w:lvl>
  </w:abstractNum>
  <w:abstractNum w:abstractNumId="21">
    <w:nsid w:val="53FC2D77"/>
    <w:multiLevelType w:val="singleLevel"/>
    <w:tmpl w:val="53FC2D77"/>
    <w:lvl w:ilvl="0" w:tentative="0">
      <w:start w:val="1"/>
      <w:numFmt w:val="decimal"/>
      <w:suff w:val="space"/>
      <w:lvlText w:val="2.2.%1"/>
      <w:lvlJc w:val="left"/>
      <w:pPr>
        <w:ind w:left="0" w:firstLine="0"/>
      </w:pPr>
      <w:rPr>
        <w:rFonts w:hint="default"/>
      </w:rPr>
    </w:lvl>
  </w:abstractNum>
  <w:abstractNum w:abstractNumId="22">
    <w:nsid w:val="5BFED8FD"/>
    <w:multiLevelType w:val="singleLevel"/>
    <w:tmpl w:val="5BFED8FD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23">
    <w:nsid w:val="73FC2227"/>
    <w:multiLevelType w:val="singleLevel"/>
    <w:tmpl w:val="73FC2227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24">
    <w:nsid w:val="7FFBD5D9"/>
    <w:multiLevelType w:val="singleLevel"/>
    <w:tmpl w:val="7FFBD5D9"/>
    <w:lvl w:ilvl="0" w:tentative="0">
      <w:start w:val="1"/>
      <w:numFmt w:val="decimal"/>
      <w:suff w:val="space"/>
      <w:lvlText w:val="5.1.%1"/>
      <w:lvlJc w:val="left"/>
      <w:pPr>
        <w:ind w:left="0" w:firstLine="0"/>
      </w:pPr>
      <w:rPr>
        <w:rFonts w:hint="default"/>
      </w:rPr>
    </w:lvl>
  </w:abstractNum>
  <w:num w:numId="1">
    <w:abstractNumId w:val="13"/>
  </w:num>
  <w:num w:numId="2">
    <w:abstractNumId w:val="16"/>
  </w:num>
  <w:num w:numId="3">
    <w:abstractNumId w:val="17"/>
  </w:num>
  <w:num w:numId="4">
    <w:abstractNumId w:val="14"/>
  </w:num>
  <w:num w:numId="5">
    <w:abstractNumId w:val="12"/>
  </w:num>
  <w:num w:numId="6">
    <w:abstractNumId w:val="15"/>
  </w:num>
  <w:num w:numId="7">
    <w:abstractNumId w:val="6"/>
  </w:num>
  <w:num w:numId="8">
    <w:abstractNumId w:val="5"/>
  </w:num>
  <w:num w:numId="9">
    <w:abstractNumId w:val="7"/>
  </w:num>
  <w:num w:numId="10">
    <w:abstractNumId w:val="8"/>
  </w:num>
  <w:num w:numId="11">
    <w:abstractNumId w:val="9"/>
  </w:num>
  <w:num w:numId="12">
    <w:abstractNumId w:val="21"/>
  </w:num>
  <w:num w:numId="13">
    <w:abstractNumId w:val="11"/>
  </w:num>
  <w:num w:numId="14">
    <w:abstractNumId w:val="18"/>
  </w:num>
  <w:num w:numId="15">
    <w:abstractNumId w:val="3"/>
  </w:num>
  <w:num w:numId="16">
    <w:abstractNumId w:val="2"/>
  </w:num>
  <w:num w:numId="17">
    <w:abstractNumId w:val="23"/>
  </w:num>
  <w:num w:numId="18">
    <w:abstractNumId w:val="10"/>
  </w:num>
  <w:num w:numId="19">
    <w:abstractNumId w:val="0"/>
  </w:num>
  <w:num w:numId="20">
    <w:abstractNumId w:val="1"/>
  </w:num>
  <w:num w:numId="21">
    <w:abstractNumId w:val="24"/>
  </w:num>
  <w:num w:numId="22">
    <w:abstractNumId w:val="20"/>
  </w:num>
  <w:num w:numId="23">
    <w:abstractNumId w:val="4"/>
  </w:num>
  <w:num w:numId="24">
    <w:abstractNumId w:val="22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rawingGridHorizontalSpacing w:val="123"/>
  <w:drawingGridVerticalSpacing w:val="165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77B344"/>
    <w:rsid w:val="6FFECA19"/>
    <w:rsid w:val="7BF7ADD5"/>
    <w:rsid w:val="7FFD1C42"/>
    <w:rsid w:val="8DDDAB27"/>
    <w:rsid w:val="9FEF7CD5"/>
    <w:rsid w:val="AFFF248D"/>
    <w:rsid w:val="BBFBBCDE"/>
    <w:rsid w:val="BEC7883A"/>
    <w:rsid w:val="D7BBC771"/>
    <w:rsid w:val="EE3DE1A8"/>
    <w:rsid w:val="F6F62E51"/>
    <w:rsid w:val="F6FD0505"/>
    <w:rsid w:val="FDFDF75C"/>
    <w:rsid w:val="FFFC3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next w:val="1"/>
    <w:link w:val="141"/>
    <w:qFormat/>
    <w:uiPriority w:val="9"/>
    <w:pPr>
      <w:keepNext w:val="0"/>
      <w:keepLines w:val="0"/>
      <w:adjustRightInd w:val="0"/>
      <w:spacing w:before="100" w:beforeLines="100" w:after="100" w:afterLines="100" w:line="400" w:lineRule="exact"/>
      <w:jc w:val="left"/>
      <w:outlineLvl w:val="0"/>
    </w:pPr>
    <w:rPr>
      <w:rFonts w:ascii="Times New Roman" w:hAnsi="Times New Roman" w:eastAsia="黑体" w:cs="Times New Roman"/>
      <w:kern w:val="44"/>
      <w:sz w:val="30"/>
      <w:szCs w:val="30"/>
      <w:lang w:bidi="ar-SA"/>
    </w:rPr>
  </w:style>
  <w:style w:type="paragraph" w:styleId="4">
    <w:name w:val="heading 2"/>
    <w:next w:val="1"/>
    <w:link w:val="142"/>
    <w:unhideWhenUsed/>
    <w:qFormat/>
    <w:uiPriority w:val="9"/>
    <w:pPr>
      <w:keepNext w:val="0"/>
      <w:keepLines w:val="0"/>
      <w:adjustRightInd w:val="0"/>
      <w:spacing w:before="50" w:beforeLines="50" w:after="50" w:afterLines="50" w:line="400" w:lineRule="exact"/>
      <w:jc w:val="left"/>
      <w:outlineLvl w:val="1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5">
    <w:name w:val="heading 3"/>
    <w:next w:val="1"/>
    <w:link w:val="143"/>
    <w:unhideWhenUsed/>
    <w:qFormat/>
    <w:uiPriority w:val="9"/>
    <w:pPr>
      <w:keepNext w:val="0"/>
      <w:keepLines w:val="0"/>
      <w:adjustRightInd w:val="0"/>
      <w:spacing w:before="50" w:beforeLines="50" w:after="50" w:afterLines="50" w:line="400" w:lineRule="exact"/>
      <w:jc w:val="left"/>
      <w:outlineLvl w:val="2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6">
    <w:name w:val="heading 4"/>
    <w:next w:val="1"/>
    <w:link w:val="153"/>
    <w:semiHidden/>
    <w:unhideWhenUsed/>
    <w:qFormat/>
    <w:uiPriority w:val="9"/>
    <w:pPr>
      <w:keepNext w:val="0"/>
      <w:keepLines w:val="0"/>
      <w:adjustRightInd w:val="0"/>
      <w:spacing w:line="400" w:lineRule="exact"/>
      <w:jc w:val="left"/>
      <w:outlineLvl w:val="3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7">
    <w:name w:val="heading 5"/>
    <w:next w:val="1"/>
    <w:link w:val="154"/>
    <w:semiHidden/>
    <w:unhideWhenUsed/>
    <w:qFormat/>
    <w:uiPriority w:val="9"/>
    <w:pPr>
      <w:keepNext w:val="0"/>
      <w:keepLines w:val="0"/>
      <w:adjustRightInd w:val="0"/>
      <w:spacing w:line="400" w:lineRule="exact"/>
      <w:jc w:val="left"/>
      <w:outlineLvl w:val="4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8">
    <w:name w:val="heading 6"/>
    <w:next w:val="1"/>
    <w:link w:val="155"/>
    <w:semiHidden/>
    <w:unhideWhenUsed/>
    <w:qFormat/>
    <w:uiPriority w:val="9"/>
    <w:pPr>
      <w:keepNext w:val="0"/>
      <w:keepLines w:val="0"/>
      <w:adjustRightInd w:val="0"/>
      <w:spacing w:line="400" w:lineRule="exact"/>
      <w:jc w:val="left"/>
      <w:outlineLvl w:val="5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9">
    <w:name w:val="heading 7"/>
    <w:next w:val="1"/>
    <w:link w:val="156"/>
    <w:semiHidden/>
    <w:unhideWhenUsed/>
    <w:qFormat/>
    <w:uiPriority w:val="9"/>
    <w:pPr>
      <w:keepNext w:val="0"/>
      <w:keepLines w:val="0"/>
      <w:adjustRightInd w:val="0"/>
      <w:spacing w:line="400" w:lineRule="exact"/>
      <w:jc w:val="left"/>
      <w:outlineLvl w:val="6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0">
    <w:name w:val="heading 8"/>
    <w:next w:val="1"/>
    <w:link w:val="157"/>
    <w:semiHidden/>
    <w:unhideWhenUsed/>
    <w:qFormat/>
    <w:uiPriority w:val="9"/>
    <w:pPr>
      <w:keepNext w:val="0"/>
      <w:keepLines w:val="0"/>
      <w:adjustRightInd w:val="0"/>
      <w:spacing w:line="400" w:lineRule="exact"/>
      <w:jc w:val="left"/>
      <w:outlineLvl w:val="7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1">
    <w:name w:val="heading 9"/>
    <w:next w:val="1"/>
    <w:link w:val="158"/>
    <w:semiHidden/>
    <w:unhideWhenUsed/>
    <w:qFormat/>
    <w:uiPriority w:val="9"/>
    <w:pPr>
      <w:keepNext w:val="0"/>
      <w:keepLines w:val="0"/>
      <w:adjustRightInd w:val="0"/>
      <w:spacing w:line="400" w:lineRule="exact"/>
      <w:jc w:val="left"/>
      <w:outlineLvl w:val="8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7"/>
    <w:unhideWhenUsed/>
    <w:uiPriority w:val="99"/>
    <w:pPr>
      <w:adjustRightInd w:val="0"/>
      <w:spacing w:line="400" w:lineRule="exact"/>
      <w:ind w:firstLine="64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next w:val="1"/>
    <w:semiHidden/>
    <w:unhideWhenUsed/>
    <w:uiPriority w:val="39"/>
    <w:pPr>
      <w:adjustRightInd w:val="0"/>
      <w:spacing w:line="240" w:lineRule="auto"/>
      <w:ind w:left="0" w:leftChars="0" w:firstLine="1280" w:firstLineChars="400"/>
      <w:jc w:val="distribute"/>
    </w:pPr>
    <w:rPr>
      <w:rFonts w:ascii="Times New Roman" w:hAnsi="Times New Roman" w:eastAsia="宋体" w:cs="Times New Roman"/>
      <w:sz w:val="21"/>
      <w:szCs w:val="21"/>
    </w:r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next w:val="1"/>
    <w:semiHidden/>
    <w:unhideWhenUsed/>
    <w:uiPriority w:val="39"/>
    <w:pPr>
      <w:adjustRightInd w:val="0"/>
      <w:spacing w:line="240" w:lineRule="auto"/>
      <w:ind w:firstLine="0" w:firstLineChars="0"/>
      <w:jc w:val="distribute"/>
    </w:pPr>
    <w:rPr>
      <w:rFonts w:ascii="Times New Roman" w:hAnsi="Times New Roman" w:eastAsia="宋体" w:cs="Times New Roman"/>
      <w:sz w:val="21"/>
      <w:szCs w:val="21"/>
    </w:rPr>
  </w:style>
  <w:style w:type="paragraph" w:styleId="28">
    <w:name w:val="Subtitle"/>
    <w:next w:val="1"/>
    <w:link w:val="145"/>
    <w:qFormat/>
    <w:uiPriority w:val="11"/>
    <w:pPr>
      <w:adjustRightInd w:val="0"/>
      <w:spacing w:line="360" w:lineRule="auto"/>
      <w:jc w:val="center"/>
      <w:outlineLvl w:val="9"/>
    </w:pPr>
    <w:rPr>
      <w:rFonts w:ascii="Times New Roman" w:hAnsi="Times New Roman" w:eastAsia="宋体" w:cs="Times New Roman"/>
      <w:kern w:val="28"/>
      <w:sz w:val="32"/>
      <w:szCs w:val="32"/>
      <w:lang w:bidi="ar-SA"/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next w:val="1"/>
    <w:semiHidden/>
    <w:unhideWhenUsed/>
    <w:uiPriority w:val="39"/>
    <w:pPr>
      <w:adjustRightInd w:val="0"/>
      <w:spacing w:line="240" w:lineRule="auto"/>
      <w:ind w:left="0" w:leftChars="0" w:firstLine="640" w:firstLineChars="200"/>
      <w:jc w:val="distribute"/>
    </w:pPr>
    <w:rPr>
      <w:rFonts w:ascii="Times New Roman" w:hAnsi="Times New Roman" w:eastAsia="宋体" w:cs="Times New Roman"/>
      <w:sz w:val="21"/>
      <w:szCs w:val="21"/>
    </w:r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next w:val="1"/>
    <w:link w:val="144"/>
    <w:qFormat/>
    <w:uiPriority w:val="10"/>
    <w:pPr>
      <w:adjustRightInd w:val="0"/>
      <w:spacing w:afterLines="100" w:line="240" w:lineRule="auto"/>
      <w:jc w:val="center"/>
      <w:outlineLvl w:val="9"/>
    </w:pPr>
    <w:rPr>
      <w:rFonts w:ascii="Times New Roman" w:hAnsi="Times New Roman" w:eastAsia="宋体" w:cs="Times New Roman"/>
      <w:b/>
      <w:bCs/>
      <w:kern w:val="2"/>
      <w:sz w:val="36"/>
      <w:szCs w:val="36"/>
      <w:lang w:bidi="ar-SA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摘要标题"/>
    <w:next w:val="1"/>
    <w:uiPriority w:val="0"/>
    <w:pPr>
      <w:adjustRightInd w:val="0"/>
      <w:spacing w:beforeLines="200" w:afterLines="100" w:line="400" w:lineRule="exact"/>
      <w:jc w:val="center"/>
      <w:outlineLvl w:val="0"/>
    </w:pPr>
    <w:rPr>
      <w:rFonts w:ascii="Times New Roman" w:hAnsi="Times New Roman" w:eastAsia="黑体" w:cs="Times New Roman"/>
      <w:kern w:val="2"/>
      <w:sz w:val="32"/>
      <w:szCs w:val="32"/>
      <w:lang w:bidi="ar-SA"/>
    </w:rPr>
  </w:style>
  <w:style w:type="paragraph" w:customStyle="1" w:styleId="168">
    <w:name w:val="摘要正文"/>
    <w:next w:val="1"/>
    <w:uiPriority w:val="0"/>
    <w:pPr>
      <w:adjustRightInd w:val="0"/>
      <w:spacing w:line="400" w:lineRule="exact"/>
      <w:ind w:firstLine="64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customStyle="1" w:styleId="169">
    <w:name w:val="关键词正文"/>
    <w:next w:val="1"/>
    <w:uiPriority w:val="0"/>
    <w:pPr>
      <w:adjustRightInd w:val="0"/>
      <w:spacing w:line="400" w:lineRule="exact"/>
      <w:ind w:firstLine="0" w:firstLineChars="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customStyle="1" w:styleId="170">
    <w:name w:val="关键词"/>
    <w:uiPriority w:val="0"/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customStyle="1" w:styleId="171">
    <w:name w:val="英文摘要标题"/>
    <w:next w:val="1"/>
    <w:uiPriority w:val="0"/>
    <w:pPr>
      <w:adjustRightInd w:val="0"/>
      <w:spacing w:beforeLines="200" w:afterLines="100" w:line="400" w:lineRule="exact"/>
      <w:jc w:val="center"/>
      <w:outlineLvl w:val="0"/>
    </w:pPr>
    <w:rPr>
      <w:rFonts w:ascii="Times New Roman" w:hAnsi="Times New Roman" w:eastAsia="黑体" w:cs="Times New Roman"/>
      <w:b/>
      <w:bCs/>
      <w:kern w:val="2"/>
      <w:sz w:val="32"/>
      <w:szCs w:val="32"/>
      <w:lang w:bidi="ar-SA"/>
    </w:rPr>
  </w:style>
  <w:style w:type="paragraph" w:customStyle="1" w:styleId="172">
    <w:name w:val="英文摘要正文"/>
    <w:next w:val="1"/>
    <w:uiPriority w:val="0"/>
    <w:pPr>
      <w:adjustRightInd w:val="0"/>
      <w:spacing w:line="400" w:lineRule="exact"/>
      <w:ind w:firstLine="64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customStyle="1" w:styleId="173">
    <w:name w:val="英文关键词正文"/>
    <w:next w:val="1"/>
    <w:uiPriority w:val="0"/>
    <w:pPr>
      <w:adjustRightInd w:val="0"/>
      <w:spacing w:line="400" w:lineRule="exact"/>
      <w:ind w:firstLine="0" w:firstLineChars="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customStyle="1" w:styleId="174">
    <w:name w:val="英文关键词"/>
    <w:uiPriority w:val="0"/>
    <w:rPr>
      <w:rFonts w:ascii="Times New Roman" w:hAnsi="Times New Roman" w:eastAsia="黑体" w:cs="Times New Roman"/>
      <w:b/>
      <w:bCs/>
      <w:kern w:val="2"/>
      <w:sz w:val="24"/>
      <w:szCs w:val="24"/>
      <w:lang w:bidi="ar-SA"/>
    </w:rPr>
  </w:style>
  <w:style w:type="paragraph" w:customStyle="1" w:styleId="175">
    <w:name w:val="目录标题"/>
    <w:next w:val="1"/>
    <w:uiPriority w:val="0"/>
    <w:pPr>
      <w:adjustRightInd w:val="0"/>
      <w:spacing w:beforeLines="200" w:afterLines="100" w:line="400" w:lineRule="exact"/>
      <w:jc w:val="center"/>
    </w:pPr>
    <w:rPr>
      <w:rFonts w:ascii="Times New Roman" w:hAnsi="Times New Roman" w:eastAsia="黑体" w:cs="Times New Roman"/>
      <w:kern w:val="2"/>
      <w:sz w:val="32"/>
      <w:szCs w:val="32"/>
      <w:lang w:bidi="ar-SA"/>
    </w:rPr>
  </w:style>
  <w:style w:type="paragraph" w:customStyle="1" w:styleId="176">
    <w:name w:val="图片标题"/>
    <w:next w:val="1"/>
    <w:uiPriority w:val="0"/>
    <w:pPr>
      <w:tabs>
        <w:tab w:val="left" w:pos="0"/>
      </w:tabs>
      <w:adjustRightInd w:val="0"/>
      <w:spacing w:before="50" w:beforeLines="50" w:after="50" w:afterLines="50" w:line="400" w:lineRule="exact"/>
      <w:jc w:val="center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paragraph" w:customStyle="1" w:styleId="177">
    <w:name w:val="参考文献条目"/>
    <w:next w:val="1"/>
    <w:uiPriority w:val="0"/>
    <w:pPr>
      <w:wordWrap w:val="0"/>
      <w:adjustRightInd w:val="0"/>
      <w:spacing w:line="400" w:lineRule="exact"/>
      <w:ind w:left="512" w:hanging="512" w:hangingChars="16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customStyle="1" w:styleId="178">
    <w:name w:val="参考文献标题"/>
    <w:next w:val="1"/>
    <w:uiPriority w:val="0"/>
    <w:pPr>
      <w:adjustRightInd w:val="0"/>
      <w:spacing w:beforeLines="100" w:afterLines="100" w:line="400" w:lineRule="exact"/>
      <w:jc w:val="left"/>
      <w:outlineLvl w:val="0"/>
    </w:pPr>
    <w:rPr>
      <w:rFonts w:ascii="Times New Roman" w:hAnsi="Times New Roman" w:eastAsia="黑体" w:cs="Times New Roman"/>
      <w:kern w:val="2"/>
      <w:sz w:val="30"/>
      <w:szCs w:val="30"/>
      <w:lang w:bidi="ar-SA"/>
    </w:rPr>
  </w:style>
  <w:style w:type="paragraph" w:customStyle="1" w:styleId="179">
    <w:name w:val="表格标题"/>
    <w:next w:val="1"/>
    <w:uiPriority w:val="0"/>
    <w:pPr>
      <w:tabs>
        <w:tab w:val="left" w:pos="0"/>
      </w:tabs>
      <w:adjustRightInd w:val="0"/>
      <w:spacing w:before="50" w:beforeLines="50" w:after="50" w:afterLines="50" w:line="400" w:lineRule="exact"/>
      <w:jc w:val="center"/>
    </w:pPr>
    <w:rPr>
      <w:rFonts w:ascii="Times New Roman" w:hAnsi="Times New Roman" w:eastAsia="黑体" w:cs="Times New Roman"/>
      <w:kern w:val="2"/>
      <w:sz w:val="21"/>
      <w:szCs w:val="21"/>
      <w:lang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2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>
      <sectNamePr val="__AbstractPageHeaderSection__"/>
    </customSectPr>
    <customSectPr>
      <sectNamePr val="__CatalogPageHeaderSection__"/>
    </customSectPr>
    <customSectPr>
      <sectNamePr val="__MainTextPageHeaderSection__"/>
    </customSectPr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风吹过来</cp:lastModifiedBy>
  <dcterms:modified xsi:type="dcterms:W3CDTF">2026-02-07T11:25:41Z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D794CCE039F37B93C1EC71691C92560D_43</vt:lpwstr>
  </property>
</Properties>
</file>